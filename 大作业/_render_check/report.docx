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bookmarkStart w:id="0" w:name="_GoBack"/>
      <w:r>
        <w:drawing>
          <wp:anchor distT="0" distB="0" distL="114300" distR="114300" simplePos="0" relativeHeight="251663360" behindDoc="0" locked="0" layoutInCell="1" allowOverlap="1">
            <wp:simplePos x="0" y="0"/>
            <wp:positionH relativeFrom="column">
              <wp:posOffset>124460</wp:posOffset>
            </wp:positionH>
            <wp:positionV relativeFrom="paragraph">
              <wp:posOffset>-5230495</wp:posOffset>
            </wp:positionV>
            <wp:extent cx="5544185" cy="4070985"/>
            <wp:effectExtent l="0" t="0" r="8890" b="571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544185" cy="4070985"/>
                    </a:xfrm>
                    <a:prstGeom prst="rect">
                      <a:avLst/>
                    </a:prstGeom>
                    <a:noFill/>
                    <a:ln>
                      <a:noFill/>
                    </a:ln>
                  </pic:spPr>
                </pic:pic>
              </a:graphicData>
            </a:graphic>
          </wp:anchor>
        </w:drawing>
      </w:r>
      <w:bookmarkEnd w:id="0"/>
      <w:r>
        <w:drawing>
          <wp:anchor distT="0" distB="0" distL="114300" distR="114300" simplePos="0" relativeHeight="251659264" behindDoc="0" locked="0" layoutInCell="1" allowOverlap="1">
            <wp:simplePos x="0" y="0"/>
            <wp:positionH relativeFrom="column">
              <wp:posOffset>525145</wp:posOffset>
            </wp:positionH>
            <wp:positionV relativeFrom="paragraph">
              <wp:posOffset>128905</wp:posOffset>
            </wp:positionV>
            <wp:extent cx="4775835" cy="3183890"/>
            <wp:effectExtent l="0" t="0" r="571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75835" cy="3183890"/>
                    </a:xfrm>
                    <a:prstGeom prst="rect">
                      <a:avLst/>
                    </a:prstGeom>
                    <a:noFill/>
                    <a:ln>
                      <a:noFill/>
                    </a:ln>
                  </pic:spPr>
                </pic:pic>
              </a:graphicData>
            </a:graphic>
          </wp:anchor>
        </w:drawing>
      </w: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drawing>
          <wp:anchor distT="0" distB="0" distL="114300" distR="114300" simplePos="0" relativeHeight="251660288" behindDoc="0" locked="0" layoutInCell="1" allowOverlap="1">
            <wp:simplePos x="0" y="0"/>
            <wp:positionH relativeFrom="column">
              <wp:posOffset>344170</wp:posOffset>
            </wp:positionH>
            <wp:positionV relativeFrom="paragraph">
              <wp:posOffset>299085</wp:posOffset>
            </wp:positionV>
            <wp:extent cx="5537200" cy="3514725"/>
            <wp:effectExtent l="0" t="0" r="635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537200" cy="3514725"/>
                    </a:xfrm>
                    <a:prstGeom prst="rect">
                      <a:avLst/>
                    </a:prstGeom>
                    <a:noFill/>
                    <a:ln>
                      <a:noFill/>
                    </a:ln>
                  </pic:spPr>
                </pic:pic>
              </a:graphicData>
            </a:graphic>
          </wp:anchor>
        </w:drawing>
      </w: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r>
        <w:drawing>
          <wp:anchor distT="0" distB="0" distL="114300" distR="114300" simplePos="0" relativeHeight="251662336" behindDoc="0" locked="0" layoutInCell="1" allowOverlap="1">
            <wp:simplePos x="0" y="0"/>
            <wp:positionH relativeFrom="column">
              <wp:posOffset>274955</wp:posOffset>
            </wp:positionH>
            <wp:positionV relativeFrom="paragraph">
              <wp:posOffset>3723640</wp:posOffset>
            </wp:positionV>
            <wp:extent cx="5542915" cy="3362325"/>
            <wp:effectExtent l="0" t="0" r="63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542915" cy="3362325"/>
                    </a:xfrm>
                    <a:prstGeom prst="rect">
                      <a:avLst/>
                    </a:prstGeom>
                    <a:noFill/>
                    <a:ln>
                      <a:noFill/>
                    </a:ln>
                  </pic:spPr>
                </pic:pic>
              </a:graphicData>
            </a:graphic>
          </wp:anchor>
        </w:drawing>
      </w:r>
    </w:p>
    <w:p w14:paraId="1FD974DB">
      <w:pPr>
        <w:pStyle w:val="4"/>
        <w:rPr>
          <w:rFonts w:ascii="Times New Roman" w:hAnsi="Times New Roman" w:eastAsia="黑体"/>
          <w:b/>
          <w:sz w:val="24"/>
        </w:rPr>
      </w:pPr>
      <w:r>
        <w:rPr>
          <w:rFonts w:ascii="Times New Roman" w:hAnsi="Times New Roman" w:eastAsia="黑体"/>
          <w:b/>
          <w:sz w:val="24"/>
        </w:rPr>
        <w:t>2.5 加工与焊接</w:t>
      </w:r>
    </w:p>
    <w:p>
      <w:pPr>
        <w:pStyle w:val="4"/>
      </w:pPr>
      <w:r>
        <w:t>2.6 PCB 实物设置差异与可实验性验证</w:t>
      </w:r>
    </w:p>
    <w:p>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drawing>
          <wp:anchor distT="0" distB="0" distL="114300" distR="114300" simplePos="0" relativeHeight="251661312" behindDoc="0" locked="0" layoutInCell="1" allowOverlap="1">
            <wp:simplePos x="0" y="0"/>
            <wp:positionH relativeFrom="column">
              <wp:posOffset>119380</wp:posOffset>
            </wp:positionH>
            <wp:positionV relativeFrom="paragraph">
              <wp:posOffset>-1906270</wp:posOffset>
            </wp:positionV>
            <wp:extent cx="5541010" cy="4081780"/>
            <wp:effectExtent l="0" t="0" r="2540" b="444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541010" cy="4081780"/>
                    </a:xfrm>
                    <a:prstGeom prst="rect">
                      <a:avLst/>
                    </a:prstGeom>
                    <a:noFill/>
                    <a:ln>
                      <a:noFill/>
                    </a:ln>
                  </pic:spPr>
                </pic:pic>
              </a:graphicData>
            </a:graphic>
          </wp:anchor>
        </w:drawing>
      </w: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B012F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11096</Words>
  <Characters>14358</Characters>
  <Lines>0</Lines>
  <Paragraphs>0</Paragraphs>
  <TotalTime>208</TotalTime>
  <ScaleCrop>false</ScaleCrop>
  <LinksUpToDate>false</LinksUpToDate>
  <CharactersWithSpaces>15391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2026-06-13T12:19:05Z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