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bookmarkStart w:id="0" w:name="_GoBack"/>
      <w:bookmarkEnd w:id="0"/>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3882</Words>
  <Characters>4786</Characters>
  <Lines>0</Lines>
  <Paragraphs>0</Paragraphs>
  <TotalTime>212</TotalTime>
  <ScaleCrop>false</ScaleCrop>
  <LinksUpToDate>false</LinksUpToDate>
  <CharactersWithSpaces>5114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2026-06-16T09:05:22Z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